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7FAC1">
      <w:r>
        <w:rPr>
          <w:rFonts w:hint="default"/>
          <w:lang w:val="en-US"/>
        </w:rPr>
        <w:t>Hoàng Quang Phương</w:t>
      </w:r>
      <w:r>
        <w:t xml:space="preserve"> 1150080</w:t>
      </w:r>
      <w:r>
        <w:rPr>
          <w:rFonts w:hint="default"/>
          <w:lang w:val="en-US"/>
        </w:rPr>
        <w:t>112</w:t>
      </w:r>
      <w:r>
        <w:t xml:space="preserve"> CNPM2 </w:t>
      </w:r>
    </w:p>
    <w:p w14:paraId="5A65D6E6">
      <w:pPr>
        <w:rPr>
          <w:sz w:val="26"/>
          <w:szCs w:val="26"/>
        </w:rPr>
      </w:pPr>
      <w:r>
        <w:rPr>
          <w:rFonts w:hint="default"/>
          <w:sz w:val="26"/>
          <w:szCs w:val="26"/>
        </w:rPr>
        <w:t>https://www.youtube.com/@PhuongHoang-lp9ob</w:t>
      </w:r>
    </w:p>
    <w:p w14:paraId="4EDB884B">
      <w:pPr>
        <w:pStyle w:val="2"/>
      </w:pPr>
      <w:r>
        <w:t>IV. Các bước cấu hình nền tảng</w:t>
      </w:r>
    </w:p>
    <w:p w14:paraId="57087857">
      <w:pPr>
        <w:pStyle w:val="3"/>
      </w:pPr>
      <w:r>
        <w:t>1. Kiểm tra mạng trên máy thật</w:t>
      </w:r>
    </w:p>
    <w:p w14:paraId="52671972">
      <w:pPr>
        <w:pStyle w:val="3"/>
        <w:rPr>
          <w:rFonts w:ascii="Times New Roman" w:hAnsi="Times New Roman" w:eastAsia="Times New Roman" w:cstheme="minorBidi"/>
          <w:b w:val="0"/>
          <w:bCs w:val="0"/>
          <w:color w:val="auto"/>
          <w:sz w:val="24"/>
          <w:szCs w:val="22"/>
        </w:rPr>
      </w:pPr>
    </w:p>
    <w:p w14:paraId="7AFD8C4D">
      <w:pPr>
        <w:pStyle w:val="3"/>
      </w:pPr>
      <w:r>
        <w:rPr>
          <w:rFonts w:ascii="Times New Roman" w:hAnsi="Times New Roman" w:eastAsia="Times New Roman" w:cstheme="minorBidi"/>
          <w:b w:val="0"/>
          <w:bCs w:val="0"/>
          <w:color w:val="auto"/>
          <w:sz w:val="24"/>
          <w:szCs w:val="22"/>
        </w:rPr>
        <w:drawing>
          <wp:inline distT="0" distB="0" distL="0" distR="0">
            <wp:extent cx="6152515" cy="5695950"/>
            <wp:effectExtent l="0" t="0" r="0" b="0"/>
            <wp:docPr id="10202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85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088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A553">
      <w:pPr>
        <w:pStyle w:val="3"/>
      </w:pPr>
    </w:p>
    <w:p w14:paraId="6BFC58FC">
      <w:pPr>
        <w:pStyle w:val="3"/>
      </w:pPr>
      <w:r>
        <w:drawing>
          <wp:inline distT="0" distB="0" distL="0" distR="0">
            <wp:extent cx="6152515" cy="6668770"/>
            <wp:effectExtent l="0" t="0" r="0" b="0"/>
            <wp:docPr id="9585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65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359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4DB">
      <w:pPr>
        <w:pStyle w:val="3"/>
      </w:pPr>
      <w:r>
        <w:t>2. Cấu hình 3 card mạng pfSense</w:t>
      </w:r>
    </w:p>
    <w:p w14:paraId="429D1265">
      <w:r>
        <w:drawing>
          <wp:inline distT="0" distB="0" distL="0" distR="0">
            <wp:extent cx="6152515" cy="3661410"/>
            <wp:effectExtent l="0" t="0" r="635" b="0"/>
            <wp:docPr id="8349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64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888E">
      <w:r>
        <w:drawing>
          <wp:inline distT="0" distB="0" distL="0" distR="0">
            <wp:extent cx="6152515" cy="3643630"/>
            <wp:effectExtent l="0" t="0" r="635" b="0"/>
            <wp:docPr id="21007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154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D96">
      <w:r>
        <w:drawing>
          <wp:inline distT="0" distB="0" distL="0" distR="0">
            <wp:extent cx="6152515" cy="3713480"/>
            <wp:effectExtent l="0" t="0" r="635" b="1270"/>
            <wp:docPr id="209093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272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C0B4">
      <w:pPr>
        <w:pStyle w:val="3"/>
      </w:pPr>
      <w:r>
        <w:t>3. Đặt IP LAN trên console pfSense</w:t>
      </w:r>
    </w:p>
    <w:p w14:paraId="6CA191BB">
      <w:r>
        <w:drawing>
          <wp:inline distT="0" distB="0" distL="0" distR="0">
            <wp:extent cx="5676900" cy="3169920"/>
            <wp:effectExtent l="0" t="0" r="0" b="0"/>
            <wp:docPr id="195637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997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92B2">
      <w:pPr>
        <w:pStyle w:val="3"/>
      </w:pPr>
      <w:r>
        <w:t>4. Cấu hình máy thật quản trị Host-only</w:t>
      </w:r>
    </w:p>
    <w:p w14:paraId="4CE86F89">
      <w:r>
        <w:drawing>
          <wp:inline distT="0" distB="0" distL="0" distR="0">
            <wp:extent cx="6152515" cy="2882265"/>
            <wp:effectExtent l="0" t="0" r="635" b="0"/>
            <wp:docPr id="13100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008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AF71"/>
    <w:p w14:paraId="37563F45">
      <w:pPr>
        <w:pStyle w:val="3"/>
      </w:pPr>
      <w:r>
        <w:t>5. Truy cập WebGUI pfSense và đổi mật khẩu</w:t>
      </w:r>
    </w:p>
    <w:p w14:paraId="02C5FCE8">
      <w:r>
        <w:drawing>
          <wp:inline distT="0" distB="0" distL="0" distR="0">
            <wp:extent cx="6152515" cy="3774440"/>
            <wp:effectExtent l="0" t="0" r="635" b="0"/>
            <wp:docPr id="10202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095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BE3"/>
    <w:p w14:paraId="647A6891"/>
    <w:p w14:paraId="008404A9">
      <w:r>
        <w:drawing>
          <wp:inline distT="0" distB="0" distL="0" distR="0">
            <wp:extent cx="5955030" cy="3140710"/>
            <wp:effectExtent l="0" t="0" r="0" b="0"/>
            <wp:docPr id="78797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906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3436" r="3210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C079"/>
    <w:p w14:paraId="63B37999">
      <w:r>
        <w:drawing>
          <wp:inline distT="0" distB="0" distL="0" distR="0">
            <wp:extent cx="5823585" cy="3074670"/>
            <wp:effectExtent l="0" t="0" r="0" b="0"/>
            <wp:docPr id="7510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79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r="5346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24A3"/>
    <w:p w14:paraId="774CC7E0">
      <w:r>
        <w:drawing>
          <wp:inline distT="0" distB="0" distL="0" distR="0">
            <wp:extent cx="6152515" cy="2984500"/>
            <wp:effectExtent l="0" t="0" r="0" b="0"/>
            <wp:docPr id="70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50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DFA6">
      <w:r>
        <w:drawing>
          <wp:inline distT="0" distB="0" distL="0" distR="0">
            <wp:extent cx="6152515" cy="2924810"/>
            <wp:effectExtent l="0" t="0" r="635" b="8890"/>
            <wp:docPr id="17457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497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C623">
      <w:pPr>
        <w:pStyle w:val="3"/>
      </w:pPr>
      <w:r>
        <w:t>6. Cấu hình Domain Controller</w:t>
      </w:r>
    </w:p>
    <w:p w14:paraId="0E89F699">
      <w:r>
        <w:drawing>
          <wp:inline distT="0" distB="0" distL="0" distR="0">
            <wp:extent cx="6152515" cy="3782695"/>
            <wp:effectExtent l="0" t="0" r="635" b="8255"/>
            <wp:docPr id="15552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397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02CD">
      <w:r>
        <w:drawing>
          <wp:inline distT="0" distB="0" distL="0" distR="0">
            <wp:extent cx="6152515" cy="3250565"/>
            <wp:effectExtent l="0" t="0" r="635" b="6985"/>
            <wp:docPr id="44285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498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6DA8">
      <w:pPr>
        <w:jc w:val="center"/>
        <w:rPr>
          <w:b/>
          <w:i/>
        </w:rPr>
      </w:pPr>
      <w:r>
        <w:rPr>
          <w:b/>
          <w:i/>
        </w:rPr>
        <w:drawing>
          <wp:inline distT="0" distB="0" distL="0" distR="0">
            <wp:extent cx="6152515" cy="4432935"/>
            <wp:effectExtent l="0" t="0" r="635" b="5715"/>
            <wp:docPr id="130283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684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912F">
      <w:pPr>
        <w:jc w:val="center"/>
        <w:rPr>
          <w:b/>
          <w:i/>
        </w:rPr>
      </w:pPr>
      <w:r>
        <w:rPr>
          <w:b/>
          <w:i/>
        </w:rPr>
        <w:drawing>
          <wp:inline distT="0" distB="0" distL="0" distR="0">
            <wp:extent cx="6152515" cy="2692400"/>
            <wp:effectExtent l="0" t="0" r="635" b="0"/>
            <wp:docPr id="147588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573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9907">
      <w:pPr>
        <w:jc w:val="center"/>
        <w:rPr>
          <w:b/>
          <w:i/>
        </w:rPr>
      </w:pPr>
      <w:r>
        <w:rPr>
          <w:b/>
          <w:i/>
        </w:rPr>
        <w:drawing>
          <wp:inline distT="0" distB="0" distL="0" distR="0">
            <wp:extent cx="6152515" cy="4526915"/>
            <wp:effectExtent l="0" t="0" r="635" b="6985"/>
            <wp:docPr id="179722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546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364">
      <w:pPr>
        <w:jc w:val="center"/>
        <w:rPr>
          <w:b/>
          <w:i/>
        </w:rPr>
      </w:pPr>
      <w:r>
        <w:rPr>
          <w:b/>
          <w:i/>
        </w:rPr>
        <w:drawing>
          <wp:inline distT="0" distB="0" distL="0" distR="0">
            <wp:extent cx="6152515" cy="1591310"/>
            <wp:effectExtent l="0" t="0" r="635" b="8890"/>
            <wp:docPr id="4305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270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2B49">
      <w:pPr>
        <w:pStyle w:val="2"/>
      </w:pPr>
      <w:r>
        <w:t>V. Bài tập firewall theo tình huống</w:t>
      </w:r>
    </w:p>
    <w:p w14:paraId="34408861">
      <w:pPr>
        <w:pStyle w:val="3"/>
      </w:pPr>
      <w:r>
        <w:t>1. Tình huống 1 — Chặn ICMP nhưng vẫn cho phép Web/DNS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3412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2ABCCA8E">
            <w:pPr>
              <w:spacing w:after="0" w:line="240" w:lineRule="auto"/>
            </w:pPr>
            <w:r>
              <w:rPr>
                <w:b/>
                <w:sz w:val="22"/>
              </w:rPr>
              <w:t>Action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27B370D8">
            <w:pPr>
              <w:spacing w:after="0" w:line="240" w:lineRule="auto"/>
            </w:pPr>
            <w:r>
              <w:rPr>
                <w:b/>
                <w:sz w:val="22"/>
              </w:rPr>
              <w:t>Protocol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29FCDE58">
            <w:pPr>
              <w:spacing w:after="0" w:line="240" w:lineRule="auto"/>
            </w:pPr>
            <w:r>
              <w:rPr>
                <w:b/>
                <w:sz w:val="22"/>
              </w:rPr>
              <w:t>Source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64EAA192">
            <w:pPr>
              <w:spacing w:after="0" w:line="240" w:lineRule="auto"/>
            </w:pPr>
            <w:r>
              <w:rPr>
                <w:b/>
                <w:sz w:val="22"/>
              </w:rPr>
              <w:t>Destination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18454272">
            <w:pPr>
              <w:spacing w:after="0" w:line="240" w:lineRule="auto"/>
            </w:pPr>
            <w:r>
              <w:rPr>
                <w:b/>
                <w:sz w:val="22"/>
              </w:rPr>
              <w:t>Mục đích</w:t>
            </w:r>
          </w:p>
        </w:tc>
      </w:tr>
      <w:tr w14:paraId="0501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5115DC1E">
            <w:pPr>
              <w:spacing w:after="0" w:line="240" w:lineRule="auto"/>
            </w:pPr>
            <w:r>
              <w:rPr>
                <w:sz w:val="22"/>
              </w:rPr>
              <w:t>Block</w:t>
            </w:r>
          </w:p>
        </w:tc>
        <w:tc>
          <w:tcPr>
            <w:tcW w:w="1938" w:type="dxa"/>
            <w:vAlign w:val="center"/>
          </w:tcPr>
          <w:p w14:paraId="4EAA4796">
            <w:pPr>
              <w:spacing w:after="0" w:line="240" w:lineRule="auto"/>
            </w:pPr>
            <w:r>
              <w:rPr>
                <w:sz w:val="22"/>
              </w:rPr>
              <w:t>ICMP</w:t>
            </w:r>
          </w:p>
        </w:tc>
        <w:tc>
          <w:tcPr>
            <w:tcW w:w="1938" w:type="dxa"/>
            <w:vAlign w:val="center"/>
          </w:tcPr>
          <w:p w14:paraId="7589136A">
            <w:pPr>
              <w:spacing w:after="0" w:line="240" w:lineRule="auto"/>
            </w:pPr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26BAC61E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664F2312">
            <w:pPr>
              <w:spacing w:after="0" w:line="240" w:lineRule="auto"/>
            </w:pPr>
            <w:r>
              <w:rPr>
                <w:sz w:val="22"/>
              </w:rPr>
              <w:t>Chặn ping</w:t>
            </w:r>
          </w:p>
        </w:tc>
      </w:tr>
      <w:tr w14:paraId="479F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1E62BC51">
            <w:pPr>
              <w:spacing w:after="0" w:line="240" w:lineRule="auto"/>
            </w:pPr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4CDF24C6">
            <w:pPr>
              <w:spacing w:after="0" w:line="240" w:lineRule="auto"/>
            </w:pPr>
            <w:r>
              <w:rPr>
                <w:sz w:val="22"/>
              </w:rPr>
              <w:t>TCP/UDP 53</w:t>
            </w:r>
          </w:p>
        </w:tc>
        <w:tc>
          <w:tcPr>
            <w:tcW w:w="1938" w:type="dxa"/>
            <w:vAlign w:val="center"/>
          </w:tcPr>
          <w:p w14:paraId="2792A65C">
            <w:pPr>
              <w:spacing w:after="0" w:line="240" w:lineRule="auto"/>
            </w:pPr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4004D683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14A6372F">
            <w:pPr>
              <w:spacing w:after="0" w:line="240" w:lineRule="auto"/>
            </w:pPr>
            <w:r>
              <w:rPr>
                <w:sz w:val="22"/>
              </w:rPr>
              <w:t>Cho DNS</w:t>
            </w:r>
          </w:p>
        </w:tc>
      </w:tr>
      <w:tr w14:paraId="6075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578F7185">
            <w:pPr>
              <w:spacing w:after="0" w:line="240" w:lineRule="auto"/>
            </w:pPr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3502E4AB">
            <w:pPr>
              <w:spacing w:after="0" w:line="240" w:lineRule="auto"/>
            </w:pPr>
            <w:r>
              <w:rPr>
                <w:sz w:val="22"/>
              </w:rPr>
              <w:t>TCP 80/443</w:t>
            </w:r>
          </w:p>
        </w:tc>
        <w:tc>
          <w:tcPr>
            <w:tcW w:w="1938" w:type="dxa"/>
            <w:vAlign w:val="center"/>
          </w:tcPr>
          <w:p w14:paraId="4B0B366F">
            <w:pPr>
              <w:spacing w:after="0" w:line="240" w:lineRule="auto"/>
            </w:pPr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083410A7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506F7F5A">
            <w:pPr>
              <w:spacing w:after="0" w:line="240" w:lineRule="auto"/>
            </w:pPr>
            <w:r>
              <w:rPr>
                <w:sz w:val="22"/>
              </w:rPr>
              <w:t>Cho HTTP/HTTPS</w:t>
            </w:r>
          </w:p>
        </w:tc>
      </w:tr>
    </w:tbl>
    <w:p w14:paraId="7C5C5A65"/>
    <w:p w14:paraId="1964C4AC">
      <w:r>
        <w:drawing>
          <wp:inline distT="0" distB="0" distL="0" distR="0">
            <wp:extent cx="6024245" cy="2642235"/>
            <wp:effectExtent l="0" t="0" r="0" b="0"/>
            <wp:docPr id="83486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981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rcRect t="6934" r="2085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44DA"/>
    <w:p w14:paraId="49D9B920">
      <w:r>
        <w:drawing>
          <wp:inline distT="0" distB="0" distL="0" distR="0">
            <wp:extent cx="5858510" cy="3940175"/>
            <wp:effectExtent l="0" t="0" r="0" b="0"/>
            <wp:docPr id="34139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4809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r="4779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D4C5">
      <w:r>
        <w:drawing>
          <wp:inline distT="0" distB="0" distL="0" distR="0">
            <wp:extent cx="5471160" cy="1882140"/>
            <wp:effectExtent l="0" t="0" r="0" b="3810"/>
            <wp:docPr id="90011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640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F9E">
      <w:pPr>
        <w:pStyle w:val="3"/>
      </w:pPr>
      <w:r>
        <w:t>2. Tình huống 2 — Chỉ cho một host cụ thể ra Internet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703F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2566A884">
            <w:pPr>
              <w:spacing w:after="0" w:line="240" w:lineRule="auto"/>
            </w:pPr>
            <w:r>
              <w:rPr>
                <w:b/>
                <w:sz w:val="22"/>
              </w:rPr>
              <w:t>Action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6E5B9ACE">
            <w:pPr>
              <w:spacing w:after="0" w:line="240" w:lineRule="auto"/>
            </w:pPr>
            <w:r>
              <w:rPr>
                <w:b/>
                <w:sz w:val="22"/>
              </w:rPr>
              <w:t>Protocol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4B4EBC48">
            <w:pPr>
              <w:spacing w:after="0" w:line="240" w:lineRule="auto"/>
            </w:pPr>
            <w:r>
              <w:rPr>
                <w:b/>
                <w:sz w:val="22"/>
              </w:rPr>
              <w:t>Source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269A0248">
            <w:pPr>
              <w:spacing w:after="0" w:line="240" w:lineRule="auto"/>
            </w:pPr>
            <w:r>
              <w:rPr>
                <w:b/>
                <w:sz w:val="22"/>
              </w:rPr>
              <w:t>Destination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7D563BC0">
            <w:pPr>
              <w:spacing w:after="0" w:line="240" w:lineRule="auto"/>
            </w:pPr>
            <w:r>
              <w:rPr>
                <w:b/>
                <w:sz w:val="22"/>
              </w:rPr>
              <w:t>Mục đích</w:t>
            </w:r>
          </w:p>
        </w:tc>
      </w:tr>
      <w:tr w14:paraId="6F95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42979521">
            <w:pPr>
              <w:spacing w:after="0" w:line="240" w:lineRule="auto"/>
            </w:pPr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4C40FCDD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4317702">
            <w:pPr>
              <w:spacing w:after="0" w:line="240" w:lineRule="auto"/>
            </w:pPr>
            <w:r>
              <w:rPr>
                <w:sz w:val="22"/>
              </w:rPr>
              <w:t>10.0.0.2</w:t>
            </w:r>
          </w:p>
        </w:tc>
        <w:tc>
          <w:tcPr>
            <w:tcW w:w="1938" w:type="dxa"/>
            <w:vAlign w:val="center"/>
          </w:tcPr>
          <w:p w14:paraId="28AF87EE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0FE8734">
            <w:pPr>
              <w:spacing w:after="0" w:line="240" w:lineRule="auto"/>
            </w:pPr>
            <w:r>
              <w:rPr>
                <w:sz w:val="22"/>
              </w:rPr>
              <w:t>Cho DC ra Internet</w:t>
            </w:r>
          </w:p>
        </w:tc>
      </w:tr>
      <w:tr w14:paraId="155B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633D3D4A">
            <w:pPr>
              <w:spacing w:after="0" w:line="240" w:lineRule="auto"/>
            </w:pPr>
            <w:r>
              <w:rPr>
                <w:sz w:val="22"/>
              </w:rPr>
              <w:t>Block</w:t>
            </w:r>
          </w:p>
        </w:tc>
        <w:tc>
          <w:tcPr>
            <w:tcW w:w="1938" w:type="dxa"/>
            <w:vAlign w:val="center"/>
          </w:tcPr>
          <w:p w14:paraId="3F651A06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24A41F5D">
            <w:pPr>
              <w:spacing w:after="0" w:line="240" w:lineRule="auto"/>
            </w:pPr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4753FBB1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BEB8505">
            <w:pPr>
              <w:spacing w:after="0" w:line="240" w:lineRule="auto"/>
            </w:pPr>
            <w:r>
              <w:rPr>
                <w:sz w:val="22"/>
              </w:rPr>
              <w:t>Chặn các host LAN còn lại</w:t>
            </w:r>
          </w:p>
        </w:tc>
      </w:tr>
    </w:tbl>
    <w:p w14:paraId="632FACF9">
      <w:r>
        <w:drawing>
          <wp:inline distT="0" distB="0" distL="0" distR="0">
            <wp:extent cx="6152515" cy="2656840"/>
            <wp:effectExtent l="0" t="0" r="635" b="0"/>
            <wp:docPr id="54414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3736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BBCD">
      <w:r>
        <w:drawing>
          <wp:inline distT="0" distB="0" distL="0" distR="0">
            <wp:extent cx="5257800" cy="2636520"/>
            <wp:effectExtent l="0" t="0" r="0" b="0"/>
            <wp:docPr id="90771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939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43F1"/>
    <w:p w14:paraId="58307E2A">
      <w:r>
        <w:drawing>
          <wp:inline distT="0" distB="0" distL="0" distR="0">
            <wp:extent cx="5865495" cy="3225800"/>
            <wp:effectExtent l="0" t="0" r="0" b="0"/>
            <wp:docPr id="244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6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rcRect t="3072" r="466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C547">
      <w:pPr>
        <w:pStyle w:val="3"/>
      </w:pPr>
      <w:r>
        <w:t>3. Tình huống 3 — Cô lập DMZ khỏi LAN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773C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shd w:val="clear" w:color="auto" w:fill="D9EAF7"/>
            <w:vAlign w:val="center"/>
          </w:tcPr>
          <w:p w14:paraId="3E9119A6">
            <w:pPr>
              <w:spacing w:after="0" w:line="240" w:lineRule="auto"/>
            </w:pPr>
            <w:r>
              <w:rPr>
                <w:b/>
                <w:sz w:val="22"/>
              </w:rPr>
              <w:t>Action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5F91BB83">
            <w:pPr>
              <w:spacing w:after="0" w:line="240" w:lineRule="auto"/>
            </w:pPr>
            <w:r>
              <w:rPr>
                <w:b/>
                <w:sz w:val="22"/>
              </w:rPr>
              <w:t>Protocol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74D371FE">
            <w:pPr>
              <w:spacing w:after="0" w:line="240" w:lineRule="auto"/>
            </w:pPr>
            <w:r>
              <w:rPr>
                <w:b/>
                <w:sz w:val="22"/>
              </w:rPr>
              <w:t>Source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6EC92291">
            <w:pPr>
              <w:spacing w:after="0" w:line="240" w:lineRule="auto"/>
            </w:pPr>
            <w:r>
              <w:rPr>
                <w:b/>
                <w:sz w:val="22"/>
              </w:rPr>
              <w:t>Destination</w:t>
            </w:r>
          </w:p>
        </w:tc>
        <w:tc>
          <w:tcPr>
            <w:tcW w:w="1938" w:type="dxa"/>
            <w:shd w:val="clear" w:color="auto" w:fill="D9EAF7"/>
            <w:vAlign w:val="center"/>
          </w:tcPr>
          <w:p w14:paraId="35401A46">
            <w:pPr>
              <w:spacing w:after="0" w:line="240" w:lineRule="auto"/>
            </w:pPr>
            <w:r>
              <w:rPr>
                <w:b/>
                <w:sz w:val="22"/>
              </w:rPr>
              <w:t>Mục đích</w:t>
            </w:r>
          </w:p>
        </w:tc>
      </w:tr>
      <w:tr w14:paraId="202EB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713EB688">
            <w:pPr>
              <w:spacing w:after="0" w:line="240" w:lineRule="auto"/>
            </w:pPr>
            <w:r>
              <w:rPr>
                <w:sz w:val="22"/>
              </w:rPr>
              <w:t>Block</w:t>
            </w:r>
          </w:p>
        </w:tc>
        <w:tc>
          <w:tcPr>
            <w:tcW w:w="1938" w:type="dxa"/>
            <w:vAlign w:val="center"/>
          </w:tcPr>
          <w:p w14:paraId="0DED64A3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673A83F9">
            <w:pPr>
              <w:spacing w:after="0" w:line="240" w:lineRule="auto"/>
            </w:pPr>
            <w:r>
              <w:rPr>
                <w:sz w:val="22"/>
              </w:rPr>
              <w:t>DMZ net</w:t>
            </w:r>
          </w:p>
        </w:tc>
        <w:tc>
          <w:tcPr>
            <w:tcW w:w="1938" w:type="dxa"/>
            <w:vAlign w:val="center"/>
          </w:tcPr>
          <w:p w14:paraId="4AE5E197">
            <w:pPr>
              <w:spacing w:after="0" w:line="240" w:lineRule="auto"/>
            </w:pPr>
            <w:r>
              <w:rPr>
                <w:sz w:val="22"/>
              </w:rPr>
              <w:t>LAN net</w:t>
            </w:r>
          </w:p>
        </w:tc>
        <w:tc>
          <w:tcPr>
            <w:tcW w:w="1938" w:type="dxa"/>
            <w:vAlign w:val="center"/>
          </w:tcPr>
          <w:p w14:paraId="700C3A8A">
            <w:pPr>
              <w:spacing w:after="0" w:line="240" w:lineRule="auto"/>
            </w:pPr>
            <w:r>
              <w:rPr>
                <w:sz w:val="22"/>
              </w:rPr>
              <w:t>Không cho DMZ truy cập LAN</w:t>
            </w:r>
          </w:p>
        </w:tc>
      </w:tr>
      <w:tr w14:paraId="4F74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8" w:type="dxa"/>
            <w:vAlign w:val="center"/>
          </w:tcPr>
          <w:p w14:paraId="3ACC697A">
            <w:pPr>
              <w:spacing w:after="0" w:line="240" w:lineRule="auto"/>
            </w:pPr>
            <w:r>
              <w:rPr>
                <w:sz w:val="22"/>
              </w:rPr>
              <w:t>Pass</w:t>
            </w:r>
          </w:p>
        </w:tc>
        <w:tc>
          <w:tcPr>
            <w:tcW w:w="1938" w:type="dxa"/>
            <w:vAlign w:val="center"/>
          </w:tcPr>
          <w:p w14:paraId="4EF749C8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7FD65D09">
            <w:pPr>
              <w:spacing w:after="0" w:line="240" w:lineRule="auto"/>
            </w:pPr>
            <w:r>
              <w:rPr>
                <w:sz w:val="22"/>
              </w:rPr>
              <w:t>DMZ net</w:t>
            </w:r>
          </w:p>
        </w:tc>
        <w:tc>
          <w:tcPr>
            <w:tcW w:w="1938" w:type="dxa"/>
            <w:vAlign w:val="center"/>
          </w:tcPr>
          <w:p w14:paraId="5DBC2B3D">
            <w:pPr>
              <w:spacing w:after="0" w:line="240" w:lineRule="auto"/>
            </w:pPr>
            <w:r>
              <w:rPr>
                <w:sz w:val="22"/>
              </w:rPr>
              <w:t>Any</w:t>
            </w:r>
          </w:p>
        </w:tc>
        <w:tc>
          <w:tcPr>
            <w:tcW w:w="1938" w:type="dxa"/>
            <w:vAlign w:val="center"/>
          </w:tcPr>
          <w:p w14:paraId="16D39E80">
            <w:pPr>
              <w:spacing w:after="0" w:line="240" w:lineRule="auto"/>
            </w:pPr>
            <w:r>
              <w:rPr>
                <w:sz w:val="22"/>
              </w:rPr>
              <w:t>Cho DMZ ra Internet</w:t>
            </w:r>
          </w:p>
        </w:tc>
      </w:tr>
    </w:tbl>
    <w:p w14:paraId="3D6417B0"/>
    <w:p w14:paraId="77DA152E"/>
    <w:p w14:paraId="43ED90A8">
      <w:r>
        <w:drawing>
          <wp:inline distT="0" distB="0" distL="0" distR="0">
            <wp:extent cx="5728970" cy="3157855"/>
            <wp:effectExtent l="0" t="0" r="0" b="0"/>
            <wp:docPr id="91150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395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rcRect l="1992" t="8601" r="489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7080"/>
    <w:p w14:paraId="0BD34F15">
      <w:r>
        <w:drawing>
          <wp:inline distT="0" distB="0" distL="0" distR="0">
            <wp:extent cx="5975985" cy="2556510"/>
            <wp:effectExtent l="0" t="0" r="0" b="0"/>
            <wp:docPr id="195071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792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t="8124" r="2869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8FF9"/>
    <w:p w14:paraId="448D8822">
      <w:r>
        <w:drawing>
          <wp:inline distT="0" distB="0" distL="0" distR="0">
            <wp:extent cx="5222875" cy="3839845"/>
            <wp:effectExtent l="0" t="0" r="0" b="0"/>
            <wp:docPr id="177453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152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rcRect l="6836" r="8230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69C0"/>
    <w:p w14:paraId="04AC6057">
      <w:bookmarkStart w:id="0" w:name="_GoBack"/>
      <w:bookmarkEnd w:id="0"/>
      <w:r>
        <w:drawing>
          <wp:inline distT="0" distB="0" distL="0" distR="0">
            <wp:extent cx="5683885" cy="3738245"/>
            <wp:effectExtent l="0" t="0" r="0" b="0"/>
            <wp:docPr id="9633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192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rcRect l="7617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90DE">
      <w:r>
        <w:drawing>
          <wp:inline distT="0" distB="0" distL="0" distR="0">
            <wp:extent cx="6152515" cy="2272665"/>
            <wp:effectExtent l="0" t="0" r="635" b="0"/>
            <wp:docPr id="197791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1306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7561">
      <w:r>
        <w:drawing>
          <wp:inline distT="0" distB="0" distL="0" distR="0">
            <wp:extent cx="6152515" cy="4287520"/>
            <wp:effectExtent l="0" t="0" r="635" b="0"/>
            <wp:docPr id="17911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0974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A3F5">
      <w:pPr>
        <w:pStyle w:val="2"/>
      </w:pPr>
      <w:r>
        <w:t>VI. Trả lời câu hỏi</w:t>
      </w:r>
    </w:p>
    <w:p w14:paraId="3236DEB2">
      <w:r>
        <w:rPr>
          <w:b/>
        </w:rPr>
        <w:t>1. Phân biệt vai trò của NAT và firewall rule trong mô hình.</w:t>
      </w:r>
    </w:p>
    <w:p w14:paraId="7E0A33B1">
      <w:r>
        <w:t>NAT dùng để chuyển đổi địa chỉ IP/port, ví dụ cho LAN/DMZ đi Internet bằng địa chỉ WAN của pfSense hoặc chuyển tiếp WAN:8080 về DMZ-Web:80. Firewall rule quyết định lưu lượng nào được phép hoặc bị chặn. Có NAT chưa đủ để đi qua firewall nếu rule trên interface không cho phép.</w:t>
      </w:r>
    </w:p>
    <w:p w14:paraId="686E161E">
      <w:r>
        <w:rPr>
          <w:b/>
        </w:rPr>
        <w:t>2. Vì sao nên tách máy chủ Web/Mail/FTP vào DMZ thay vì đặt trong LAN?</w:t>
      </w:r>
    </w:p>
    <w:p w14:paraId="625370D0">
      <w:r>
        <w:t>DMZ là vùng trung gian cho các dịch vụ có khả năng bị truy cập từ bên ngoài. Khi máy chủ web/mail/FTP bị tấn công, việc đặt ở DMZ giúp giảm nguy cơ kẻ tấn công đi thẳng vào LAN nội bộ, vì firewall có thể chặn DMZ truy cập LAN.</w:t>
      </w:r>
    </w:p>
    <w:p w14:paraId="361BB554">
      <w:r>
        <w:rPr>
          <w:b/>
        </w:rPr>
        <w:t>3. Nếu rule Block nằm dưới một rule Pass tổng quát thì kết quả có thể như thế nào?</w:t>
      </w:r>
    </w:p>
    <w:p w14:paraId="60082238">
      <w:r>
        <w:t>pfSense xử lý rule từ trên xuống. Nếu lưu lượng đã khớp rule Pass tổng quát ở phía trên thì nó được cho phép trước, rule Block phía dưới không còn tác dụng với lưu lượng đó.</w:t>
      </w:r>
    </w:p>
    <w:p w14:paraId="33159BDB">
      <w:r>
        <w:rPr>
          <w:b/>
        </w:rPr>
        <w:t>4. Muốn chặn ping nhưng vẫn cho truy cập web, cần cấu hình các rule nào?</w:t>
      </w:r>
    </w:p>
    <w:p w14:paraId="5F08EE68">
      <w:r>
        <w:t>Cần đặt Block ICMP từ LAN net đến Any ở trên, sau đó đặt Pass DNS TCP/UDP 53 và Pass HTTP/HTTPS TCP 80/443 ở dưới. Không bật rule Pass LAN net → Any vì rule rộng này sẽ làm mất ý nghĩa kiểm thử.</w:t>
      </w:r>
    </w:p>
    <w:p w14:paraId="74AF016A">
      <w:r>
        <w:rPr>
          <w:b/>
        </w:rPr>
        <w:t>5. Logging của firewall giúp ích gì trong xử lý sự cố?</w:t>
      </w:r>
    </w:p>
    <w:p w14:paraId="78D64673">
      <w:r>
        <w:t>Logging cho biết gói tin bị pass/block bởi rule nào, nguồn/đích/protocol/port là gì. Nhờ đó có thể phân biệt lỗi do firewall rule, NAT, dịch vụ chưa chạy, DNS hay Windows Firewall.</w:t>
      </w:r>
    </w:p>
    <w:p w14:paraId="4F59AF39">
      <w:r>
        <w:rPr>
          <w:b/>
        </w:rPr>
        <w:t>6. Nêu ít nhất ba biện pháp hardening cho pfSense trong mô hình này.</w:t>
      </w:r>
    </w:p>
    <w:p w14:paraId="3EA40AE1">
      <w:r>
        <w:t>Đổi mật khẩu quản trị mạnh; chỉ cho phép quản trị WebGUI từ mạng quản trị/LAN tin cậy; tắt các rule allow mặc định không cần thiết; bật log cho rule block quan trọng; cập nhật pfSense khi triển khai thật; không mở dịch vụ quản trị ra WAN; sao lưu cấu hình sau khi hoàn thành lab.</w:t>
      </w:r>
    </w:p>
    <w:p w14:paraId="3642262B">
      <w:pPr>
        <w:pStyle w:val="23"/>
        <w:numPr>
          <w:ilvl w:val="0"/>
          <w:numId w:val="0"/>
        </w:numPr>
      </w:pPr>
    </w:p>
    <w:p w14:paraId="3BD1F59F"/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3B7"/>
    <w:rsid w:val="00034616"/>
    <w:rsid w:val="0006063C"/>
    <w:rsid w:val="000D7B57"/>
    <w:rsid w:val="0015074B"/>
    <w:rsid w:val="001E7ABB"/>
    <w:rsid w:val="001E7C78"/>
    <w:rsid w:val="0029639D"/>
    <w:rsid w:val="00326F90"/>
    <w:rsid w:val="003652BA"/>
    <w:rsid w:val="00404B67"/>
    <w:rsid w:val="00653ABE"/>
    <w:rsid w:val="00737FDE"/>
    <w:rsid w:val="007B103F"/>
    <w:rsid w:val="007C2D94"/>
    <w:rsid w:val="00866114"/>
    <w:rsid w:val="0095153D"/>
    <w:rsid w:val="00971CAB"/>
    <w:rsid w:val="00990AC0"/>
    <w:rsid w:val="009D6E05"/>
    <w:rsid w:val="00AA1D8D"/>
    <w:rsid w:val="00AA4D96"/>
    <w:rsid w:val="00B47730"/>
    <w:rsid w:val="00CB0664"/>
    <w:rsid w:val="00FC693F"/>
    <w:rsid w:val="1542236E"/>
    <w:rsid w:val="1F9F066F"/>
    <w:rsid w:val="2E2E2584"/>
    <w:rsid w:val="57D0331F"/>
    <w:rsid w:val="7770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649</Words>
  <Characters>2544</Characters>
  <Lines>23</Lines>
  <Paragraphs>6</Paragraphs>
  <TotalTime>164</TotalTime>
  <ScaleCrop>false</ScaleCrop>
  <LinksUpToDate>false</LinksUpToDate>
  <CharactersWithSpaces>3115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Lâm Văn</cp:lastModifiedBy>
  <dcterms:modified xsi:type="dcterms:W3CDTF">2026-10-11T10:15:13Z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eyJoZGlkIjoiZDA3OTVmZjM2NGFiMjU5M2Q3MjllOTU4YjE1YWZmMmQiLCJ1c2VySWQiOiIxMzkyMDUzMzM1MjA5In0=</vt:lpwstr>
  </property>
  <property fmtid="{D5CDD505-2E9C-101B-9397-08002B2CF9AE}" pid="3" name="KSOProductBuildVer">
    <vt:lpwstr>1033-12.1.0.28485</vt:lpwstr>
  </property>
  <property fmtid="{D5CDD505-2E9C-101B-9397-08002B2CF9AE}" pid="4" name="ICV">
    <vt:lpwstr>28272E5F34224C90B808B5461FF7698E_12</vt:lpwstr>
  </property>
</Properties>
</file>